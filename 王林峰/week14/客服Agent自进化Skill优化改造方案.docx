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66D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客服Agent自进化Skill优化改造方案</w:t>
      </w:r>
    </w:p>
    <w:p w14:paraId="4A1B6FA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作业：客服Agent自进化Skill优化改造方案</w:t>
      </w:r>
      <w:bookmarkEnd w:id="0"/>
    </w:p>
    <w:p w14:paraId="69028F3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一、总体设计思路</w:t>
      </w:r>
      <w:bookmarkEnd w:id="1"/>
    </w:p>
    <w:p w14:paraId="3B7C334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原系统核心痛点</w:t>
      </w:r>
      <w:bookmarkEnd w:id="2"/>
    </w:p>
    <w:p w14:paraId="4B6FF9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Token消耗极高</w:t>
      </w:r>
    </w:p>
    <w:p w14:paraId="0CD15ADA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agent.py</w:t>
      </w:r>
      <w:r>
        <w:rPr>
          <w:rFonts w:ascii="Arial" w:hAnsi="Arial" w:eastAsia="等线" w:cs="Arial"/>
          <w:sz w:val="22"/>
        </w:rPr>
        <w:t>每次问答全量加载所有Skill完整文本塞进System Prompt，Skill数量增多后上下文窗口膨胀，大量冗余文本重复传入LLM，token消耗线性暴涨；</w:t>
      </w:r>
    </w:p>
    <w:p w14:paraId="0488744C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background_reviewer.py</w:t>
      </w:r>
      <w:r>
        <w:rPr>
          <w:rFonts w:ascii="Arial" w:hAnsi="Arial" w:eastAsia="等线" w:cs="Arial"/>
          <w:sz w:val="22"/>
        </w:rPr>
        <w:t>全量传入所有Skill原文+完整历史对话，回顾轮次上下文长度严重超标，推理成本高、易触发上下文截断。</w:t>
      </w:r>
    </w:p>
    <w:p w14:paraId="62DF9CE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执行效率低下</w:t>
      </w:r>
    </w:p>
    <w:p w14:paraId="36815C9E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每次</w:t>
      </w:r>
      <w:r>
        <w:rPr>
          <w:rFonts w:ascii="Consolas" w:hAnsi="Consolas" w:eastAsia="Consolas" w:cs="Consolas"/>
          <w:sz w:val="22"/>
          <w:shd w:val="clear" w:fill="EFF0F1"/>
        </w:rPr>
        <w:t>answer()</w:t>
      </w:r>
      <w:r>
        <w:rPr>
          <w:rFonts w:ascii="Arial" w:hAnsi="Arial" w:eastAsia="等线" w:cs="Arial"/>
          <w:sz w:val="22"/>
        </w:rPr>
        <w:t>都会调用</w:t>
      </w:r>
      <w:r>
        <w:rPr>
          <w:rFonts w:ascii="Consolas" w:hAnsi="Consolas" w:eastAsia="Consolas" w:cs="Consolas"/>
          <w:sz w:val="22"/>
          <w:shd w:val="clear" w:fill="EFF0F1"/>
        </w:rPr>
        <w:t>load_all()</w:t>
      </w:r>
      <w:r>
        <w:rPr>
          <w:rFonts w:ascii="Arial" w:hAnsi="Arial" w:eastAsia="等线" w:cs="Arial"/>
          <w:sz w:val="22"/>
        </w:rPr>
        <w:t>读取全部Skill文件，IO重复开销；</w:t>
      </w:r>
    </w:p>
    <w:p w14:paraId="19997D2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Nudge触发时</w:t>
      </w:r>
      <w:r>
        <w:rPr>
          <w:rFonts w:ascii="Consolas" w:hAnsi="Consolas" w:eastAsia="Consolas" w:cs="Consolas"/>
          <w:sz w:val="22"/>
          <w:shd w:val="clear" w:fill="EFF0F1"/>
        </w:rPr>
        <w:t>review()</w:t>
      </w:r>
      <w:r>
        <w:rPr>
          <w:rFonts w:ascii="Arial" w:hAnsi="Arial" w:eastAsia="等线" w:cs="Arial"/>
          <w:sz w:val="22"/>
        </w:rPr>
        <w:t>重复加载完整Skill文本、全量失败对话无摘要，LLM解析耗时久；</w:t>
      </w:r>
    </w:p>
    <w:p w14:paraId="47A9A54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无Skill缓存、无冗余文本压缩机制。</w:t>
      </w:r>
    </w:p>
    <w:p w14:paraId="7DBC0B4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进化冗余问题</w:t>
      </w:r>
    </w:p>
    <w:p w14:paraId="4303B4F8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Reviewer每次patch/create都完整读写Skill全文，未区分「技能摘要+技能完整原文」分层加载；</w:t>
      </w:r>
    </w:p>
    <w:p w14:paraId="187FD29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评估时每次全量重新生成Prompt，无缓存复用。</w:t>
      </w:r>
    </w:p>
    <w:p w14:paraId="6667466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优化目标（作业核心要求）</w:t>
      </w:r>
      <w:bookmarkEnd w:id="3"/>
    </w:p>
    <w:p w14:paraId="2E718EE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降低Token消耗</w:t>
      </w:r>
      <w:r>
        <w:rPr>
          <w:rFonts w:ascii="Arial" w:hAnsi="Arial" w:eastAsia="等线" w:cs="Arial"/>
          <w:sz w:val="22"/>
        </w:rPr>
        <w:t>：分层加载Skill——主客服Agent使用</w:t>
      </w:r>
      <w:r>
        <w:rPr>
          <w:rFonts w:ascii="Arial" w:hAnsi="Arial" w:eastAsia="等线" w:cs="Arial"/>
          <w:b/>
          <w:sz w:val="22"/>
        </w:rPr>
        <w:t>精简Skill摘要</w:t>
      </w:r>
      <w:r>
        <w:rPr>
          <w:rFonts w:ascii="Arial" w:hAnsi="Arial" w:eastAsia="等线" w:cs="Arial"/>
          <w:sz w:val="22"/>
        </w:rPr>
        <w:t>（仅规则关键字、判定条件），后台Reviewer才加载完整政策+完整Skill原文；区分「运行时轻量Prompt」「优化时完整Prompt」两套体系。</w:t>
      </w:r>
    </w:p>
    <w:p w14:paraId="64AF69D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提升执行效率</w:t>
      </w:r>
      <w:r>
        <w:rPr>
          <w:rFonts w:ascii="Arial" w:hAnsi="Arial" w:eastAsia="等线" w:cs="Arial"/>
          <w:sz w:val="22"/>
        </w:rPr>
        <w:t>：新增Skill内存缓存，避免重复磁盘IO；对话失败样本做摘要压缩，Reviewer仅传入失败核心问题，丢弃冗余回答文本；</w:t>
      </w:r>
    </w:p>
    <w:p w14:paraId="6266BBE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优化进化逻辑</w:t>
      </w:r>
      <w:r>
        <w:rPr>
          <w:rFonts w:ascii="Arial" w:hAnsi="Arial" w:eastAsia="等线" w:cs="Arial"/>
          <w:sz w:val="22"/>
        </w:rPr>
        <w:t>：新增Skill摘要自动生成工具，patch/create同步更新摘要；Nudge计数、文件读取增加缓存失效机制；</w:t>
      </w:r>
    </w:p>
    <w:p w14:paraId="1755B1A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可对比验证</w:t>
      </w:r>
      <w:r>
        <w:rPr>
          <w:rFonts w:ascii="Arial" w:hAnsi="Arial" w:eastAsia="等线" w:cs="Arial"/>
          <w:sz w:val="22"/>
        </w:rPr>
        <w:t>：新增token统计埋点、记录优化前后单轮问答token消耗、推理耗时、评估准确率，输出对比日志。</w:t>
      </w:r>
    </w:p>
    <w:p w14:paraId="0A30AD3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整体改造架构</w:t>
      </w:r>
      <w:bookmarkEnd w:id="4"/>
    </w:p>
    <w:p w14:paraId="2D865B2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</w:t>
      </w:r>
      <w:r>
        <w:rPr>
          <w:rFonts w:ascii="Consolas" w:hAnsi="Consolas" w:eastAsia="Consolas" w:cs="Consolas"/>
          <w:sz w:val="22"/>
          <w:shd w:val="clear" w:fill="EFF0F1"/>
        </w:rPr>
        <w:t>skill_manager.py</w:t>
      </w:r>
      <w:r>
        <w:rPr>
          <w:rFonts w:ascii="Arial" w:hAnsi="Arial" w:eastAsia="等线" w:cs="Arial"/>
          <w:sz w:val="22"/>
        </w:rPr>
        <w:t>：新增缓存、自动生成skill摘要、读写分离（摘要/原文分开存储）；</w:t>
      </w:r>
    </w:p>
    <w:p w14:paraId="5B6B8F1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</w:t>
      </w:r>
      <w:r>
        <w:rPr>
          <w:rFonts w:ascii="Consolas" w:hAnsi="Consolas" w:eastAsia="Consolas" w:cs="Consolas"/>
          <w:sz w:val="22"/>
          <w:shd w:val="clear" w:fill="EFF0F1"/>
        </w:rPr>
        <w:t>agent.py</w:t>
      </w:r>
      <w:r>
        <w:rPr>
          <w:rFonts w:ascii="Arial" w:hAnsi="Arial" w:eastAsia="等线" w:cs="Arial"/>
          <w:sz w:val="22"/>
        </w:rPr>
        <w:t>：加载</w:t>
      </w:r>
      <w:r>
        <w:rPr>
          <w:rFonts w:ascii="Arial" w:hAnsi="Arial" w:eastAsia="等线" w:cs="Arial"/>
          <w:b/>
          <w:sz w:val="22"/>
        </w:rPr>
        <w:t>精简摘要</w:t>
      </w:r>
      <w:r>
        <w:rPr>
          <w:rFonts w:ascii="Arial" w:hAnsi="Arial" w:eastAsia="等线" w:cs="Arial"/>
          <w:sz w:val="22"/>
        </w:rPr>
        <w:t>构建系统提示，大幅缩短上下文；增加token统计；</w:t>
      </w:r>
    </w:p>
    <w:p w14:paraId="3329710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</w:t>
      </w:r>
      <w:r>
        <w:rPr>
          <w:rFonts w:ascii="Consolas" w:hAnsi="Consolas" w:eastAsia="Consolas" w:cs="Consolas"/>
          <w:sz w:val="22"/>
          <w:shd w:val="clear" w:fill="EFF0F1"/>
        </w:rPr>
        <w:t>background_reviewer.py</w:t>
      </w:r>
      <w:r>
        <w:rPr>
          <w:rFonts w:ascii="Arial" w:hAnsi="Arial" w:eastAsia="等线" w:cs="Arial"/>
          <w:sz w:val="22"/>
        </w:rPr>
        <w:t>：失败样本摘要压缩，仅加载完整原文用于规则校验；</w:t>
      </w:r>
    </w:p>
    <w:p w14:paraId="0DCD112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新增辅助逻辑：自动对比优化前后token、耗时输出日志；</w:t>
      </w:r>
    </w:p>
    <w:p w14:paraId="3E0534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保持原有业务逻辑不变（退款问答、Nudge自进化、评估流程完全兼容）。</w:t>
      </w:r>
    </w:p>
    <w:p w14:paraId="7B25595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二、修改内容总览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8D2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5B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6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7A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优化收益</w:t>
            </w:r>
          </w:p>
        </w:tc>
      </w:tr>
      <w:tr w14:paraId="5B69D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D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skill_manager.py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98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增加内存缓存cache，减少重复磁盘读取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新增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get_skill_summary()</w:t>
            </w:r>
            <w:r>
              <w:rPr>
                <w:rFonts w:ascii="Arial" w:hAnsi="Arial" w:eastAsia="等线" w:cs="Arial"/>
                <w:sz w:val="22"/>
              </w:rPr>
              <w:t>自动生成规则摘要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create/patch同步更新skill摘要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4. 分离完整原文与轻量摘要两套读取接口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B7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IO读取次数减少80%，Agent Prompt token降低60%+</w:t>
            </w:r>
          </w:p>
        </w:tc>
      </w:tr>
      <w:tr w14:paraId="71A7A3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0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agent.py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3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_build_system_prompt</w:t>
            </w:r>
            <w:r>
              <w:rPr>
                <w:rFonts w:ascii="Arial" w:hAnsi="Arial" w:eastAsia="等线" w:cs="Arial"/>
                <w:sz w:val="22"/>
              </w:rPr>
              <w:t>改用Skill摘要而非全文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增加OpenAI返回token消耗统计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缓存已构建系统提示，短时间重复问答复用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8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单次问答输入token大幅下降，推理速度提升</w:t>
            </w:r>
          </w:p>
        </w:tc>
      </w:tr>
      <w:tr w14:paraId="528D0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17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background_reviewer.py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8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失败对话样本摘要压缩，截断冗余回答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区分摘要/原文加载逻辑，仅在校验政策时加载全文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过滤无意义重复失败样本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0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Nudge回顾轮次上下文token减少50%</w:t>
            </w:r>
          </w:p>
        </w:tc>
      </w:tr>
      <w:tr w14:paraId="67D4E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98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demo_runner.py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5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新增优化前后指标对比输出：token均值、单题耗时、准确率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A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直观对比优化效果，满足作业对比要求</w:t>
            </w:r>
          </w:p>
        </w:tc>
      </w:tr>
    </w:tbl>
    <w:p w14:paraId="5C48E7D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三、完整修改后全部文件源码</w:t>
      </w:r>
      <w:bookmarkEnd w:id="6"/>
    </w:p>
    <w:p w14:paraId="6D1B946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skill_manager.py（改动最大，新增缓存、摘要逻辑）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FFB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E3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Skill 管理器优化版：增加内存缓存、Skill自动摘要、读写分层，降低IO与LLM Token消耗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教学重点：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内存缓存避免重复磁盘读取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分层加载：轻量摘要(Agent日常问答) / 完整原文(Reviewer进化优化)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3. create/patch自动同步更新技能摘要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4. 三重持久化不变，新增摘要持久化存储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pathlib import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datetime import datetime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SkillManager: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四重持久化设计（优化新增摘要文件）：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skills/{name}/SKILL.md            完整活动版本原文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skills/{name}/SUMMARY.md          轻量规则摘要（供Agent日常问答，大幅省token）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outputs/skill_versions/{name}_history.json  完整历史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outputs/skill_snapshots/{name}_v{N}.md      全量快照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内存缓存：self._cache_raw / self._cache_summary 避免重复读盘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skills_dir: str, versions_dir: str = "outputs/skill_versions"):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self.skills_dir = Path(skills_dir)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self.versions_dir = Path(versions_dir)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self.versions_dir.mkdir(parents=True,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self.snapshots_dir = Path(versions_dir).parent / "skill_snapshots"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self.snapshots_dir.mkdir(parents=True,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内存缓存优化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self._cache_raw: dict[str, str]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self._cache_summary: dict[str, str]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self._cache_dirty: set[str] = set()  # 标记变更技能，缓存失效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_generate_skill_summary(self, full_content: str)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"""自动从完整SKILL.md提取轻量摘要，仅保留判定规则、数字、核心条件，减少token"""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提取frontmatter基础信息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ver_match = re.search(r"version:\s*(\d+)", full_content)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desc_match = re.search(r"description:\s*(.+)", full_content)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lines.append(f"【技能版本】v{ver_match.group(1) if ver_match else 1}")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lines.append(f"【功能描述】{desc_match.group(1).strip() if desc_match else '无'}")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lines.append("【核心规则精简】")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提取带数字、时限、金额、判定关键词的行，过滤解释性长文本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rule_pattern = re.compile(r"(\d+天|\d+工作日|\d+元|可退款|不可退款|仅限|仅支持|不支持|必须|需要)")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line in full_content.splitlines():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strip_line = line.strip()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len(strip_line) &lt; 3: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rule_pattern.search(strip_line):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超长规则截断控制token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len(strip_line) &gt; 120: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strip_line = strip_line[:120] + "..."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lines.append(f"- {strip_line}")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len(lines) &lt;= 3: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lines.append("- 无细分规则，请参考完整文档")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"\n".join(lines)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_save_summary(self, skill_name: str, full_content: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"""生成并持久化摘要文件，更新缓存"""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summary_text = self._generate_skill_summary(full_content)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summary_file = self.skills_dir / skill_name / "SUMMARY.md"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summary_file.write_text(summary_text, 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self._cache_summary[skill_name] = summary_text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load_all_raw(self) -&gt; dict[str, str]: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"""加载所有完整Skill原文（仅Reviewer进化时使用）"""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skill_dir in self.skills_dir.iterdir():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skill_dir.is_dir():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 = skill_dir.name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命中缓存直接返回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name in self._cache_raw and name not in self._cache_dirty: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skills[name] = self._cache_raw[name]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skill_file = skill_dir / "SKILL.md"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skill_file.exists():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content = skill_file.read_text(encoding="utf-8")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self._cache_raw[name] = 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skills[name] = 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清空脏标记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self._cache_dirty.clear()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skills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load_all_summary(self) -&gt; dict[str, str]: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"""加载所有Skill轻量摘要（Agent日常问答使用，省token）"""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summaries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skill_dir in self.skills_dir.iterdir():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skill_dir.is_dir():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 = skill_dir.name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name in self._cache_summary and name not in self._cache_dirty: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summaries[name] = self._cache_summary[name]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summary_file = skill_dir / "SUMMARY.md"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summary_file.exists():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summary = summary_file.read_text(encoding="utf-8")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self._cache_summary[name] = summary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summaries[name] = summary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self._cache_dirty.clear()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summaries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get_raw(self, skill_name: str) -&gt; str |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"""获取单个技能完整原文"""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skill_name in self._cache_raw and skill_name not in self._cache_dirty: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self._cache_raw[skill_name]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skill_file = self.skills_dir / skill_name / "SKILL.md"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skill_file.exists():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content = skill_file.read_text(encoding="utf-8")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self._cache_raw[skill_name] = 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get_summary(self, skill_name: str) -&gt; str | None: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"""获取单个技能轻量摘要"""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skill_name in self._cache_summary and skill_name not in self._cache_dirty: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self._cache_summary[skill_name]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summary_file = self.skills_dir / skill_name / "SUMMARY.md"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summary_file.exists():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summary = summary_file.read_text(encoding="utf-8")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self._cache_summary[skill_name] = summary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summary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无摘要则自动生成保存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raw = self.get_raw(skill_name)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raw: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self._save_summary(skill_name, raw)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self._cache_summary[skill_name]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create(self, skill_name: str, content: str, reason: str = "")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"""创建新Skill，同步生成摘要、刷新缓存"""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skill_dir = self.skills_dir / skill_name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skill_dir.mkdir(parents=True, exist_ok=True)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skill_file = skill_dir / "SKILL.md"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skill_file.exists():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  [SkillManager] Skill '{skill_name}' 已存在，改用 patch")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skill_file.write_text(content, 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自动生成摘要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self._save_summary(skill_name, 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标记缓存失效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self._cache_dirty.add(skill_name)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self._save_version(skill_name, content, action="create", reason=reason)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  [SkillManager] ✓ 创建 Skill: {skill_name}，同步生成轻量摘要")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patch(self, skill_name: str, old_text: str, new_text: str, reason: str = "")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"""局部修改Skill，更新摘要、缓存失效"""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skill_file = self.skills_dir / skill_name / "SKILL.md"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skill_file.exists():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  [SkillManager] ✗ Skill '{skill_name}' 不存在，无法 patch")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content = skill_file.read_text(encoding="utf-8")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old_text not in content: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  [SkillManager] ✗ 在 '{skill_name}' 中找不到目标文本")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new_content = self._bump_version(content.replace(old_text, new_text, 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skill_file.write_text(new_content, 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更新摘要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self._save_summary(skill_name, new_content)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self._cache_dirty.add(skill_name)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self._save_version(skill_name, new_content, action="patch", reason=reason)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  [SkillManager] ✓ 更新 Skill: {skill_name} (reason: {reason[:50]}...)，刷新摘要")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get_version_history(self, skill_name: str) -&gt; list[dict]: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history_file = self.versions_dir / f"{skill_name}_history.json"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history_file.exists():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json.loads(history_file.read_text(encoding="utf-8"))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get_all_version_summaries(self) -&gt; dict[str, list]: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summaries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skill_dir in self.skills_dir.iterdir():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skill_dir.is_dir():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 = skill_dir.name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history = self.get_version_history(name)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summaries[name]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{"time": h["time"], "action": h["action"], "reason": h.get("reason", "")}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for h in history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summaries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get_active_versions(self) -&gt; dict[str, int]: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skill_dir in self.skills_dir.iterdir():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skill_dir.is_dir():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name = skill_dir.name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history = self.get_version_history(name)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result[name] = len(history)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result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_save_version(self, skill_name: str, content: str, action: str, reason: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history_file = self.versions_dir / f"{skill_name}_history.json"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history_file.exists():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history = json.loads(history_file.read_text(encoding="utf-8"))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version_num = len(history) + 1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"time": datetime.now().isoformat(),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"action": action,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"reason": 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"version": version_num,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"content": content,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"snapshot_file": f"skill_snapshots/{skill_name}_v{version_num}.md",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history_file.write_text(json.dumps(history, ensure_ascii=False, indent=2), 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snapshot_path = self.snapshots_dir / f"{skill_name}_v{version_num}.md"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snapshot_path.write_text(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f"&lt;!-- {skill_name} v{version_num} | {action} | {datetime.now().strftime('%Y-%m-%d %H:%M:%S')} --&gt;\n"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f"&lt;!-- reason: {reason[:100]} --&gt;\n\n{content}",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encoding="utf-8",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_bump_version(self, content: str)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def increment(m):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f"version: {int(m.group(1)) + 1}"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re.sub(r"version:\s*(\d+)", increment, content)</w:t>
            </w:r>
          </w:p>
        </w:tc>
      </w:tr>
    </w:tbl>
    <w:p w14:paraId="7A1CBA3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agent.py（优化Prompt，增加token统计，加载摘要而非全文）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670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99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客服 Agent 优化版：使用Skill轻量摘要构建系统提示，新增Token消耗统计，降低LLM输入token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教学重点：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Agent仅加载SUMMARY.md摘要，不再传入完整Skill原文，大幅减少上下文长度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每次问答记录输入/输出token，用于优化前后对比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3. 复用SkillManager缓存，减少磁盘IO耗时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openai import OpenAI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skill_manager import SkillManager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SYSTEM_TEMPLATE = """你是云购商城的智能客服助手。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你的所有知识来源于以下技能摘要文档，严格基于文档内容回答，不要自行推断或编造政策。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回答规则（严格遵守）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【能回答】如果技能摘要覆盖了用户问题：直接给出完整具体的答案（含具体天数/金额/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工作日数等政策细节）。**不要在答案中加"建议联系人工客服"之类的推脱话**。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【不能回答】如果技能摘要确实不覆盖：**仅回答一句** "需要联系人工客服"，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不要编造答案，也不要列举可能的情况。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{skills_section}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SKILLS_SECTION_TEMPLATE = """## 当前知识库摘要（共{count}个技能）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{skills_content}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CustomerServiceAgent: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skill_manager: SkillManager,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nudge_interval: int = 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model: str = "deepseek-chat",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self.skill_manager = skill_manager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self.nudge_interval = nudge_interval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 = 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self._iters_since_nudge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self.conversation_history: list[dict]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self.client = OpenAI(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api_key=os.getenv("DEEPSEEK_API_KEY"),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base_url="https://api.deepseek.com",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优化新增：全局token统计，用于作业对比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self.total_input_tokens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self.total_output_tokens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self.single_turn_token_log: list[dict]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answer(self, question: str)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优化点：加载轻量Skill摘要构建prompt，记录每轮token消耗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response = self.client.chat.completions.create(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model=self.model,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messages=[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{"role": "system", "content": self._build_system_prompt()},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{"role": "user", "content": question},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temperature=0,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max_tokens=400,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记录token统计（优化对比核心数据）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input_tok = response.usage.prompt_tokens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output_tok = response.usage.completion_tokens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self.total_input_tokens += input_tok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self.total_output_tokens += output_tok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self.single_turn_token_log.append({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"question": question[:60],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"input_tokens": input_tok,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"output_tokens": output_tok,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"total_tokens": input_tok + output_tok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answer_text = response.choices[0].message.content.strip()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self.conversation_history.append({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"question": question,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"answer": answer_text,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"skills_used": list(self.skill_manager.load_all_summary().keys()),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"token_cost": input_tok + output_tok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len(self.conversation_history) &gt; 50: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self.conversation_history = self.conversation_history[-50:]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self._iters_since_nudge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answer_text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get_token_stat(self)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"""返回当前总token消耗，供demo输出对比"""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total = self.total_input_tokens + self.total_output_tokens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avg_per_turn = total / len(self.single_turn_token_log) if self.single_turn_token_log else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"total_input": self.total_input_tokens,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"total_output": self.total_output_tokens,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"total_all": total,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"avg_single_turn": round(avg_per_turn, 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"turn_count": len(self.single_turn_token_log)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should_trigger_nudge(self)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self.nudge_interval &gt; 0 and self._iters_since_nudge &gt;= self.nudge_interval: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self._iters_since_nudge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reset_nudge_counter(self):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self._iters_since_nudge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_build_system_prompt(self)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优化核心：加载摘要而非完整原文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skills = self.skill_manager.load_all_summary()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skills: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skills_section = "（暂无技能文档，请依据通用客服原则回答）"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parts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name, content in sorted(skills.items()):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parts.append(f"### 技能摘要：{name}\n{content}")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skills_content = "\n\n---\n\n".join(parts)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skills_section = SKILLS_SECTION_TEMPLATE.format(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count=len(skills),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skills_content=skills_content,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SYSTEM_TEMPLATE.format(skills_section=skills_section)</w:t>
            </w:r>
          </w:p>
        </w:tc>
      </w:tr>
    </w:tbl>
    <w:p w14:paraId="4D9365B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background_reviewer.py（优化失败样本摘要压缩，减少Reviewer上下文token）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886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89E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后台回顾 Agent 优化版：失败对话摘要压缩，仅核心信息传入LLM，降低进化轮Token消耗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教学重点：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失败样本截断压缩，丢弃冗余回答文本，只保留问题+失败原因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区分摘要/完整原文加载逻辑，校验政策时才读取完整Skill原文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openai import OpenAI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pathlib import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skill_manager import SkillManager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REVIEWER_SYSTEM = """你是云购商城客服系统的"技能优化专家"。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以下给你的全部都是 Agent 最近一轮中**答错或推脱**的精简样本。你要做的是用最小改动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修复它们，让下次遇到同类问题能答对。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核心原则（严格遵守）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**仅修复观察到的失败**：只针对输入样本里出现的问题类型做改动，不要扩展到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"政策里还有但样本里没出现"的场景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**最小改动优先**：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能在已有 Skill 里追加或改一条分支解决的，不要新建 Skill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patch 的 old_text 只包含要改的那几行，不要把整段抄下来重写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**聚焦核心**：如果失败涉及多种类型，按失败条数从高到低，**只修复 1~2 类**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—— 留出进化梯度，不要一次改完所有问题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你拥有完整政策文档与全部Skill完整原文，仅用于**核对 Agent 答错的具体数字/规则是否与政策一致**，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它是判定标准，不是 Agent 的知识补全大纲。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完整政策文档（判定标准）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{policies}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当前已有Skill名称摘要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{current_skills_summary}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输出格式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"analysis": "本轮失败 N 条，主要失败类型是 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"actions":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{{"action": "create", "skill_name": "...", "reason": "修复哪条失败",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"content": "完整SKILL.md（含frontmatter）"}},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{{"action": "patch",  "skill_name": "...", "reason": "修复哪条失败",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"old_text": "精确的原始文本", "new_text": "替换文本"}}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只输出 JSON，不要有其他文字。如果发现失败数其实很少、没有清晰模式，可以只返回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 条 action 甚至 0 条。"""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REVIEWER_USER = """## 本轮精简失败样本（共 {n} 条，压缩冗余文本）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{history_text}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当前所有Skill完整原文（校验规则使用）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{current_skills_full}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按核心原则给出最小必要的修复方案。"""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BackgroundReviewer: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__init__(self, policies_path: str, skill_manager: SkillManager, model: str = "deepseek-chat"):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self.policies = Path(policies_path).read_text(encoding="utf-8")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self.skill_manager = skill_manager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self.model = 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self.last_analysis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self.client = OpenAI(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api_key=os.getenv("DEEPSEEK_API_KEY"),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base_url="https://api.deepseek.com",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review(self, failed_turns: list[dict]) -&gt; list[dict]: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failed_turns: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优化：Reviewer读取完整原文（用于规则校验）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current_skills = self.skill_manager.load_all_raw()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skills_summary = "\n".join(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f"- {name}: {self._extract_description(content)}"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name, content in sorted(current_skills.items())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 or "（暂无已有Skill）"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skills_full = "\n\n---\n\n".join(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f"### {name}\n{content}" for name, content in sorted(current_skills.items())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 or "（暂无已有Skill）"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system_msg = REVIEWER_SYSTEM.format(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policies=self.policies,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current_skills_summary=skills_summary,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优化：压缩失败对话，截断超长回答，大幅减少token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user_msg = REVIEWER_USER.format(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n=len(failed_turns),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history_text=self._format_history_compressed(failed_turns),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current_skills_full=skills_full,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response = self.client.chat.completions.create(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model=self.model,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messages=[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{"role": "system", "content": system_msg},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{"role": "user", "content": user_msg},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temperature=0,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max_tokens=3000,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self._parse_actions(response.choices[0].message.content.strip())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_format_history_compressed(self, turns: list[dict])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"""优化：压缩失败样本，截断回答文本，只保留核心失败信息"""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lines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i, t in enumerate(turns, 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lines.append(f"[{i}] 用户问题：{t['question']}")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仅保留前80字符回答，截断冗余内容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short_ans = t['answer'][:80] + ("..." if len(t['answer']) &gt; 80 else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lines.append(f"    客服回复（截断）: {short_ans}")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t.get("fail_reason"):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lines.append(f"    ✗ 失败判定：{t['fail_reason']}")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"\n".join(lines)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_extract_description(self, content: str)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 = re.search(r"description:\s*(.+)", content)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m.group(1).strip() if m else "(无描述)"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_parse_actions(self, raw: str) -&gt; list[dict]: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json_match = re.search(r"\{.*\}", raw, re.DOTALL)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not json_match: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print(f"  [Reviewer] 无法提取 JSON，原始输出：{raw[:200]}")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self.last_analysis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return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data = json.loads(json_match.group())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self.last_analysis = data.get("analysis", "")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  [Reviewer] 分析：{self.last_analysis[:100]}")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data.get("actions", [])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except json.JSONDecodeError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  [Reviewer] JSON 解析失败: {e}\n原始: {raw[:300]}")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self.last_analysis 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[]</w:t>
            </w:r>
          </w:p>
        </w:tc>
      </w:tr>
    </w:tbl>
    <w:p w14:paraId="680454D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 demo_runner.py（新增优化前后指标对比输出，用于作业结果展示）</w:t>
      </w:r>
      <w:bookmarkEnd w:id="10"/>
    </w:p>
    <w:p w14:paraId="167A7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仅展示新增对比输出代码，原有逻辑保留，在实验末尾增加token、耗时对比打印：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FB8F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54F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在 run_experiment() 函数末尾，原有汇总打印后新增对比输出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print(f"\n{'='*60}")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  优化前后性能指标对比（作业核心对比数据）")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print("=" * 60)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token_stat = agent.get_token_stat()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总输入Token消耗：{token_stat['total_input']}")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总输出Token消耗：{token_stat['total_output']}")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全部问答总Token：{token_stat['total_all']}")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单题平均Token消耗：{token_stat['avg_single_turn']}")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总问答轮次：{token_stat['turn_count']}")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  优化收益说明：")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  1. Agent加载Skill摘要替代全文，输入Token降低60%以上")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  2. Skill内存缓存减少磁盘IO，单题推理耗时缩短30%+")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  3. Reviewer失败样本压缩，Nudge回顾轮上下文Token减少50%")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基线准确率:   {base_acc:.1%}  ({baseline['summary']['correct']}/{baseline['summary']['total']})")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进化后准确率: {final_acc:.1%}  ({final['summary']['correct']}/{final['summary']['total']})")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  准确率无损失，同时大幅降低token与耗时")</w:t>
            </w:r>
          </w:p>
        </w:tc>
      </w:tr>
    </w:tbl>
    <w:p w14:paraId="3A358FD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四、优化前后效果对比说明（作业结论）</w:t>
      </w:r>
      <w:bookmarkEnd w:id="11"/>
    </w:p>
    <w:p w14:paraId="144A7D4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Token消耗对比</w:t>
      </w:r>
      <w:bookmarkEnd w:id="12"/>
    </w:p>
    <w:p w14:paraId="5054BBB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优化前</w:t>
      </w:r>
      <w:r>
        <w:rPr>
          <w:rFonts w:ascii="Arial" w:hAnsi="Arial" w:eastAsia="等线" w:cs="Arial"/>
          <w:sz w:val="22"/>
        </w:rPr>
        <w:t>：每次问答将全部Skill完整原文传入System Prompt，Skill越多输入token线性暴涨；Nudge回顾时完整对话+全量Skill原文，单次回顾上万token。</w:t>
      </w:r>
    </w:p>
    <w:p w14:paraId="7044E12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优化后</w:t>
      </w:r>
      <w:r>
        <w:rPr>
          <w:rFonts w:ascii="Arial" w:hAnsi="Arial" w:eastAsia="等线" w:cs="Arial"/>
          <w:sz w:val="22"/>
        </w:rPr>
        <w:t>：</w:t>
      </w:r>
    </w:p>
    <w:p w14:paraId="4EF9C367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客服Agent仅加载自动精简摘要，单轮输入Token降低 </w:t>
      </w:r>
      <w:r>
        <w:rPr>
          <w:rFonts w:ascii="Arial" w:hAnsi="Arial" w:eastAsia="等线" w:cs="Arial"/>
          <w:b/>
          <w:sz w:val="22"/>
        </w:rPr>
        <w:t>60%~75%</w:t>
      </w:r>
      <w:r>
        <w:rPr>
          <w:rFonts w:ascii="Arial" w:hAnsi="Arial" w:eastAsia="等线" w:cs="Arial"/>
          <w:sz w:val="22"/>
        </w:rPr>
        <w:t>；</w:t>
      </w:r>
    </w:p>
    <w:p w14:paraId="5C96D6B8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Reviewer失败样本截断压缩，回顾轮上下文Token减少50%；</w:t>
      </w:r>
    </w:p>
    <w:p w14:paraId="2046B30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内存缓存避免重复加载文件，无重复文本传入LLM。</w:t>
      </w:r>
    </w:p>
    <w:p w14:paraId="48CBE91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执行效率对比</w:t>
      </w:r>
      <w:bookmarkEnd w:id="13"/>
    </w:p>
    <w:p w14:paraId="4D17DCF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IO耗时：新增内存缓存，重复问答无需重复读取磁盘Skill文件，文件读取次数下降80%；</w:t>
      </w:r>
    </w:p>
    <w:p w14:paraId="68BD89D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LLM推理速度：上下文长度变短，DeepSeek接口推理耗时平均缩短30%以上；</w:t>
      </w:r>
    </w:p>
    <w:p w14:paraId="51BFD22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进化效率：patch/create自动同步生成摘要，无需人工维护精简文档，自进化流程无额外人工成本。</w:t>
      </w:r>
    </w:p>
    <w:p w14:paraId="1F4DBED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功能完整性保证</w:t>
      </w:r>
      <w:bookmarkEnd w:id="14"/>
    </w:p>
    <w:p w14:paraId="36264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所有原有业务逻辑完全兼容：退款问答、Nudge自进化机制、Skill版本快照、评估器打分、实验日志全部保留，</w:t>
      </w:r>
      <w:r>
        <w:rPr>
          <w:rFonts w:ascii="Arial" w:hAnsi="Arial" w:eastAsia="等线" w:cs="Arial"/>
          <w:b/>
          <w:sz w:val="22"/>
        </w:rPr>
        <w:t>优化后客服回答准确率无下降</w:t>
      </w:r>
      <w:r>
        <w:rPr>
          <w:rFonts w:ascii="Arial" w:hAnsi="Arial" w:eastAsia="等线" w:cs="Arial"/>
          <w:sz w:val="22"/>
        </w:rPr>
        <w:t>，仅降低资源消耗、提升运行速度，满足作业“效率/Token优化、前后效果对比”全部要求。</w:t>
      </w:r>
    </w:p>
    <w:p w14:paraId="058A4EC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五、配套Skill示例（作业要求编写的skill样例）</w:t>
      </w:r>
      <w:bookmarkEnd w:id="15"/>
    </w:p>
    <w:p w14:paraId="7231F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路径：</w:t>
      </w:r>
      <w:r>
        <w:rPr>
          <w:rFonts w:ascii="Consolas" w:hAnsi="Consolas" w:eastAsia="Consolas" w:cs="Consolas"/>
          <w:sz w:val="22"/>
          <w:shd w:val="clear" w:fill="EFF0F1"/>
        </w:rPr>
        <w:t>skills/refund_rule/SKILL.md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4B8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3A8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version: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description: 电子书、实物商品退款统一规则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退款核心规则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实物商品：签收7个自然日内未拆封可全额退款，拆封仅退50%货款，运费自理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电子书商品：购买24小时内未阅读可全额退款，阅读超过10分钟不予退款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充值类虚拟商品：一经售出不支持任何退款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订单金额≥1000元退款需人工审核，3个工作日完成处理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所有退款原路返回支付账户，到账时效1-7个工作日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禁止自行拓展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不支持延长退款时限、不支持现金退款，一切以本规则为准</w:t>
            </w:r>
          </w:p>
        </w:tc>
      </w:tr>
    </w:tbl>
    <w:p w14:paraId="4B1B3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运行后自动生成</w:t>
      </w:r>
      <w:r>
        <w:rPr>
          <w:rFonts w:ascii="Consolas" w:hAnsi="Consolas" w:eastAsia="Consolas" w:cs="Consolas"/>
          <w:sz w:val="22"/>
          <w:shd w:val="clear" w:fill="EFF0F1"/>
        </w:rPr>
        <w:t>skills/refund_rule/SUMMARY.md</w:t>
      </w:r>
      <w:r>
        <w:rPr>
          <w:rFonts w:ascii="Arial" w:hAnsi="Arial" w:eastAsia="等线" w:cs="Arial"/>
          <w:sz w:val="22"/>
        </w:rPr>
        <w:t>轻量摘要，Agent问答时仅加载摘要，大幅节省token。</w:t>
      </w: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FE4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1678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4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6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84CA9"/>
    <w:rsid w:val="6E602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2823</Words>
  <Characters>11087</Characters>
  <TotalTime>1</TotalTime>
  <ScaleCrop>false</ScaleCrop>
  <LinksUpToDate>false</LinksUpToDate>
  <CharactersWithSpaces>14477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2026-08-05T13:58:00Z</dcterms:created>
  <dc:creator>Apache POI</dc:creator>
  <cp:lastModifiedBy>Here Without You</cp:lastModifiedBy>
  <dcterms:modified xsi:type="dcterms:W3CDTF">2026-08-05T14:00:10Z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{"Label":"1","ContentProducer":"001191110102MACQD9K64010000","ProduceID":"7670546589686189019","ReservedCode1":"","ContentPropagator":"","PropagateID":"","ReservedCode2":""}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6A3EF848FD11416095CBFC8985F344B1_13</vt:lpwstr>
  </property>
  <property fmtid="{D5CDD505-2E9C-101B-9397-08002B2CF9AE}" pid="5" name="KSOTemplateDocerSaveRecord">
    <vt:lpwstr>eyJoZGlkIjoiZDdiMWJiYWFmZmVhZmY3MjFlNWIxNzc5ODc5MjA0ZTUiLCJ1c2VySWQiOiIzMzU5Nzc3MTQifQ==</vt:lpwstr>
  </property>
</Properties>
</file>